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ectPr>
      <w:pgSz w:w="12240" w:h="15840"/>
      <w:pgMar w:top="936" w:right="936" w:bottom="936" w:left="936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1"/>
      </w:pPr>
      <w:r>
        <w:separator/>
      </w:r>
    </w:p>
  </w:endnote>
  <w:endnote w:type="continuationSeparator" w:id="1">
    <w:p>
      <w:pPr>
        <w:spacing w:line="240" w:lineRule="auto"/>
        <w:ind w:firstLine="4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90303"/>
    <w:charset w:val="01"/>
    <w:family w:val="roman"/>
    <w:pitch w:val="default"/>
    <w:sig w:usb0="00000287" w:usb1="00000000" w:usb2="00000000" w:usb3="00000000" w:csb0="2000009F" w:csb1="00000000"/>
  </w:font>
  <w:font w:name="Cal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(Heading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  <w:ind w:firstLine="41"/>
      </w:pPr>
      <w:r>
        <w:separator/>
      </w:r>
    </w:p>
  </w:footnote>
  <w:footnote w:type="continuationSeparator" w:id="1">
    <w:p>
      <w:pPr>
        <w:spacing w:before="0" w:after="0" w:line="252" w:lineRule="auto"/>
        <w:ind w:firstLine="41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DF52AE"/>
    <w:multiLevelType w:val="singleLevel"/>
    <w:tmpl w:val="B9DF52A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DF99BA1"/>
    <w:multiLevelType w:val="singleLevel"/>
    <w:tmpl w:val="BDF99B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93C7354"/>
    <w:multiLevelType w:val="singleLevel"/>
    <w:tmpl w:val="D93C735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BBD8579"/>
    <w:multiLevelType w:val="singleLevel"/>
    <w:tmpl w:val="DBBD85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BFA0E7A"/>
    <w:multiLevelType w:val="singleLevel"/>
    <w:tmpl w:val="DBFA0E7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DFD7C849"/>
    <w:multiLevelType w:val="singleLevel"/>
    <w:tmpl w:val="DFD7C84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BE7BD9C"/>
    <w:multiLevelType w:val="multilevel"/>
    <w:tmpl w:val="FBE7BD9C"/>
    <w:lvl w:ilvl="0" w:tentative="0">
      <w:start w:val="1"/>
      <w:numFmt w:val="decimal"/>
      <w:lvlText w:val="%1)"/>
      <w:lvlJc w:val="left"/>
      <w:pPr>
        <w:tabs>
          <w:tab w:val="left" w:pos="0"/>
        </w:tabs>
        <w:ind w:left="122" w:hanging="267"/>
      </w:pPr>
      <w:rPr>
        <w:rFonts w:hint="default" w:eastAsia="Cali" w:cs="Cali" w:asciiTheme="majorAscii" w:hAnsiTheme="majorAscii"/>
        <w:b w:val="0"/>
        <w:bCs w:val="0"/>
        <w:i w:val="0"/>
        <w:iCs w:val="0"/>
        <w:spacing w:val="-1"/>
        <w:w w:val="109"/>
        <w:sz w:val="22"/>
        <w:szCs w:val="22"/>
        <w:lang w:val="id-ID" w:eastAsia="en-US" w:bidi="ar-SA"/>
      </w:rPr>
    </w:lvl>
    <w:lvl w:ilvl="1" w:tentative="0">
      <w:start w:val="0"/>
      <w:numFmt w:val="bullet"/>
      <w:lvlText w:val=""/>
      <w:lvlJc w:val="left"/>
      <w:pPr>
        <w:tabs>
          <w:tab w:val="left" w:pos="0"/>
        </w:tabs>
        <w:ind w:left="479" w:hanging="267"/>
      </w:pPr>
      <w:rPr>
        <w:rFonts w:hint="default" w:ascii="Symbol" w:hAnsi="Symbol" w:cs="Symbol"/>
        <w:lang w:val="id-ID" w:eastAsia="en-US" w:bidi="ar-SA"/>
      </w:rPr>
    </w:lvl>
    <w:lvl w:ilvl="2" w:tentative="0">
      <w:start w:val="0"/>
      <w:numFmt w:val="bullet"/>
      <w:lvlText w:val=""/>
      <w:lvlJc w:val="left"/>
      <w:pPr>
        <w:tabs>
          <w:tab w:val="left" w:pos="0"/>
        </w:tabs>
        <w:ind w:left="838" w:hanging="267"/>
      </w:pPr>
      <w:rPr>
        <w:rFonts w:hint="default" w:ascii="Symbol" w:hAnsi="Symbol" w:cs="Symbol"/>
        <w:lang w:val="id-ID" w:eastAsia="en-US" w:bidi="ar-SA"/>
      </w:rPr>
    </w:lvl>
    <w:lvl w:ilvl="3" w:tentative="0">
      <w:start w:val="0"/>
      <w:numFmt w:val="bullet"/>
      <w:lvlText w:val=""/>
      <w:lvlJc w:val="left"/>
      <w:pPr>
        <w:tabs>
          <w:tab w:val="left" w:pos="0"/>
        </w:tabs>
        <w:ind w:left="1197" w:hanging="267"/>
      </w:pPr>
      <w:rPr>
        <w:rFonts w:hint="default" w:ascii="Symbol" w:hAnsi="Symbol" w:cs="Symbol"/>
        <w:lang w:val="id-ID" w:eastAsia="en-US" w:bidi="ar-SA"/>
      </w:rPr>
    </w:lvl>
    <w:lvl w:ilvl="4" w:tentative="0">
      <w:start w:val="0"/>
      <w:numFmt w:val="bullet"/>
      <w:lvlText w:val=""/>
      <w:lvlJc w:val="left"/>
      <w:pPr>
        <w:tabs>
          <w:tab w:val="left" w:pos="0"/>
        </w:tabs>
        <w:ind w:left="1556" w:hanging="267"/>
      </w:pPr>
      <w:rPr>
        <w:rFonts w:hint="default" w:ascii="Symbol" w:hAnsi="Symbol" w:cs="Symbol"/>
        <w:lang w:val="id-ID" w:eastAsia="en-US" w:bidi="ar-SA"/>
      </w:rPr>
    </w:lvl>
    <w:lvl w:ilvl="5" w:tentative="0">
      <w:start w:val="0"/>
      <w:numFmt w:val="bullet"/>
      <w:lvlText w:val=""/>
      <w:lvlJc w:val="left"/>
      <w:pPr>
        <w:tabs>
          <w:tab w:val="left" w:pos="0"/>
        </w:tabs>
        <w:ind w:left="1915" w:hanging="267"/>
      </w:pPr>
      <w:rPr>
        <w:rFonts w:hint="default" w:ascii="Symbol" w:hAnsi="Symbol" w:cs="Symbol"/>
        <w:lang w:val="id-ID" w:eastAsia="en-US" w:bidi="ar-SA"/>
      </w:rPr>
    </w:lvl>
    <w:lvl w:ilvl="6" w:tentative="0">
      <w:start w:val="0"/>
      <w:numFmt w:val="bullet"/>
      <w:lvlText w:val=""/>
      <w:lvlJc w:val="left"/>
      <w:pPr>
        <w:tabs>
          <w:tab w:val="left" w:pos="0"/>
        </w:tabs>
        <w:ind w:left="2274" w:hanging="267"/>
      </w:pPr>
      <w:rPr>
        <w:rFonts w:hint="default" w:ascii="Symbol" w:hAnsi="Symbol" w:cs="Symbol"/>
        <w:lang w:val="id-ID" w:eastAsia="en-US" w:bidi="ar-SA"/>
      </w:rPr>
    </w:lvl>
    <w:lvl w:ilvl="7" w:tentative="0">
      <w:start w:val="0"/>
      <w:numFmt w:val="bullet"/>
      <w:lvlText w:val=""/>
      <w:lvlJc w:val="left"/>
      <w:pPr>
        <w:tabs>
          <w:tab w:val="left" w:pos="0"/>
        </w:tabs>
        <w:ind w:left="2633" w:hanging="267"/>
      </w:pPr>
      <w:rPr>
        <w:rFonts w:hint="default" w:ascii="Symbol" w:hAnsi="Symbol" w:cs="Symbol"/>
        <w:lang w:val="id-ID" w:eastAsia="en-US" w:bidi="ar-SA"/>
      </w:rPr>
    </w:lvl>
    <w:lvl w:ilvl="8" w:tentative="0">
      <w:start w:val="0"/>
      <w:numFmt w:val="bullet"/>
      <w:lvlText w:val=""/>
      <w:lvlJc w:val="left"/>
      <w:pPr>
        <w:tabs>
          <w:tab w:val="left" w:pos="0"/>
        </w:tabs>
        <w:ind w:left="2992" w:hanging="267"/>
      </w:pPr>
      <w:rPr>
        <w:rFonts w:hint="default" w:ascii="Symbol" w:hAnsi="Symbol" w:cs="Symbol"/>
        <w:lang w:val="id-ID" w:eastAsia="en-US" w:bidi="ar-SA"/>
      </w:rPr>
    </w:lvl>
  </w:abstractNum>
  <w:abstractNum w:abstractNumId="7">
    <w:nsid w:val="FE7BC8C0"/>
    <w:multiLevelType w:val="multilevel"/>
    <w:tmpl w:val="FE7BC8C0"/>
    <w:lvl w:ilvl="0" w:tentative="0">
      <w:start w:val="1"/>
      <w:numFmt w:val="decimal"/>
      <w:lvlText w:val="%1)"/>
      <w:lvlJc w:val="left"/>
      <w:pPr>
        <w:tabs>
          <w:tab w:val="left" w:pos="0"/>
        </w:tabs>
        <w:ind w:left="122" w:hanging="263"/>
      </w:pPr>
      <w:rPr>
        <w:rFonts w:hint="default" w:eastAsia="Georgia" w:cs="Georgia" w:asciiTheme="majorAscii" w:hAnsiTheme="majorAscii"/>
        <w:b w:val="0"/>
        <w:bCs w:val="0"/>
        <w:i w:val="0"/>
        <w:iCs w:val="0"/>
        <w:spacing w:val="-1"/>
        <w:w w:val="107"/>
        <w:sz w:val="22"/>
        <w:szCs w:val="22"/>
        <w:lang w:val="id-ID" w:eastAsia="en-US" w:bidi="ar-SA"/>
      </w:rPr>
    </w:lvl>
    <w:lvl w:ilvl="1" w:tentative="0">
      <w:start w:val="0"/>
      <w:numFmt w:val="bullet"/>
      <w:lvlText w:val=""/>
      <w:lvlJc w:val="left"/>
      <w:pPr>
        <w:tabs>
          <w:tab w:val="left" w:pos="0"/>
        </w:tabs>
        <w:ind w:left="479" w:hanging="263"/>
      </w:pPr>
      <w:rPr>
        <w:rFonts w:hint="default" w:ascii="Symbol" w:hAnsi="Symbol" w:cs="Symbol"/>
        <w:lang w:val="id-ID" w:eastAsia="en-US" w:bidi="ar-SA"/>
      </w:rPr>
    </w:lvl>
    <w:lvl w:ilvl="2" w:tentative="0">
      <w:start w:val="0"/>
      <w:numFmt w:val="bullet"/>
      <w:lvlText w:val=""/>
      <w:lvlJc w:val="left"/>
      <w:pPr>
        <w:tabs>
          <w:tab w:val="left" w:pos="0"/>
        </w:tabs>
        <w:ind w:left="838" w:hanging="263"/>
      </w:pPr>
      <w:rPr>
        <w:rFonts w:hint="default" w:ascii="Symbol" w:hAnsi="Symbol" w:cs="Symbol"/>
        <w:lang w:val="id-ID" w:eastAsia="en-US" w:bidi="ar-SA"/>
      </w:rPr>
    </w:lvl>
    <w:lvl w:ilvl="3" w:tentative="0">
      <w:start w:val="0"/>
      <w:numFmt w:val="bullet"/>
      <w:lvlText w:val=""/>
      <w:lvlJc w:val="left"/>
      <w:pPr>
        <w:tabs>
          <w:tab w:val="left" w:pos="0"/>
        </w:tabs>
        <w:ind w:left="1197" w:hanging="263"/>
      </w:pPr>
      <w:rPr>
        <w:rFonts w:hint="default" w:ascii="Symbol" w:hAnsi="Symbol" w:cs="Symbol"/>
        <w:lang w:val="id-ID" w:eastAsia="en-US" w:bidi="ar-SA"/>
      </w:rPr>
    </w:lvl>
    <w:lvl w:ilvl="4" w:tentative="0">
      <w:start w:val="0"/>
      <w:numFmt w:val="bullet"/>
      <w:lvlText w:val=""/>
      <w:lvlJc w:val="left"/>
      <w:pPr>
        <w:tabs>
          <w:tab w:val="left" w:pos="0"/>
        </w:tabs>
        <w:ind w:left="1556" w:hanging="263"/>
      </w:pPr>
      <w:rPr>
        <w:rFonts w:hint="default" w:ascii="Symbol" w:hAnsi="Symbol" w:cs="Symbol"/>
        <w:lang w:val="id-ID" w:eastAsia="en-US" w:bidi="ar-SA"/>
      </w:rPr>
    </w:lvl>
    <w:lvl w:ilvl="5" w:tentative="0">
      <w:start w:val="0"/>
      <w:numFmt w:val="bullet"/>
      <w:lvlText w:val=""/>
      <w:lvlJc w:val="left"/>
      <w:pPr>
        <w:tabs>
          <w:tab w:val="left" w:pos="0"/>
        </w:tabs>
        <w:ind w:left="1915" w:hanging="263"/>
      </w:pPr>
      <w:rPr>
        <w:rFonts w:hint="default" w:ascii="Symbol" w:hAnsi="Symbol" w:cs="Symbol"/>
        <w:lang w:val="id-ID" w:eastAsia="en-US" w:bidi="ar-SA"/>
      </w:rPr>
    </w:lvl>
    <w:lvl w:ilvl="6" w:tentative="0">
      <w:start w:val="0"/>
      <w:numFmt w:val="bullet"/>
      <w:lvlText w:val=""/>
      <w:lvlJc w:val="left"/>
      <w:pPr>
        <w:tabs>
          <w:tab w:val="left" w:pos="0"/>
        </w:tabs>
        <w:ind w:left="2274" w:hanging="263"/>
      </w:pPr>
      <w:rPr>
        <w:rFonts w:hint="default" w:ascii="Symbol" w:hAnsi="Symbol" w:cs="Symbol"/>
        <w:lang w:val="id-ID" w:eastAsia="en-US" w:bidi="ar-SA"/>
      </w:rPr>
    </w:lvl>
    <w:lvl w:ilvl="7" w:tentative="0">
      <w:start w:val="0"/>
      <w:numFmt w:val="bullet"/>
      <w:lvlText w:val=""/>
      <w:lvlJc w:val="left"/>
      <w:pPr>
        <w:tabs>
          <w:tab w:val="left" w:pos="0"/>
        </w:tabs>
        <w:ind w:left="2633" w:hanging="263"/>
      </w:pPr>
      <w:rPr>
        <w:rFonts w:hint="default" w:ascii="Symbol" w:hAnsi="Symbol" w:cs="Symbol"/>
        <w:lang w:val="id-ID" w:eastAsia="en-US" w:bidi="ar-SA"/>
      </w:rPr>
    </w:lvl>
    <w:lvl w:ilvl="8" w:tentative="0">
      <w:start w:val="0"/>
      <w:numFmt w:val="bullet"/>
      <w:lvlText w:val=""/>
      <w:lvlJc w:val="left"/>
      <w:pPr>
        <w:tabs>
          <w:tab w:val="left" w:pos="0"/>
        </w:tabs>
        <w:ind w:left="2992" w:hanging="263"/>
      </w:pPr>
      <w:rPr>
        <w:rFonts w:hint="default" w:ascii="Symbol" w:hAnsi="Symbol" w:cs="Symbol"/>
        <w:lang w:val="id-ID" w:eastAsia="en-US" w:bidi="ar-SA"/>
      </w:rPr>
    </w:lvl>
  </w:abstractNum>
  <w:abstractNum w:abstractNumId="8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9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1200"/>
        </w:tabs>
        <w:ind w:left="1200" w:hanging="360"/>
      </w:pPr>
      <w:rPr>
        <w:rFonts w:hint="default" w:ascii="Symbol" w:hAnsi="Symbol"/>
      </w:rPr>
    </w:lvl>
  </w:abstractNum>
  <w:abstractNum w:abstractNumId="14">
    <w:nsid w:val="2F3F7B2F"/>
    <w:multiLevelType w:val="multilevel"/>
    <w:tmpl w:val="2F3F7B2F"/>
    <w:lvl w:ilvl="0" w:tentative="0">
      <w:start w:val="0"/>
      <w:numFmt w:val="bullet"/>
      <w:lvlText w:val="-"/>
      <w:lvlJc w:val="left"/>
      <w:pPr>
        <w:tabs>
          <w:tab w:val="left" w:pos="0"/>
        </w:tabs>
        <w:ind w:left="111" w:hanging="146"/>
      </w:pPr>
      <w:rPr>
        <w:rFonts w:hint="default" w:ascii="Georgia" w:hAnsi="Georgia" w:cs="Georgia"/>
        <w:b w:val="0"/>
        <w:bCs w:val="0"/>
        <w:i w:val="0"/>
        <w:iCs w:val="0"/>
        <w:spacing w:val="0"/>
        <w:w w:val="88"/>
        <w:sz w:val="22"/>
        <w:szCs w:val="22"/>
        <w:lang w:val="id-ID" w:eastAsia="en-US" w:bidi="ar-SA"/>
      </w:rPr>
    </w:lvl>
    <w:lvl w:ilvl="1" w:tentative="0">
      <w:start w:val="0"/>
      <w:numFmt w:val="bullet"/>
      <w:lvlText w:val=""/>
      <w:lvlJc w:val="left"/>
      <w:pPr>
        <w:tabs>
          <w:tab w:val="left" w:pos="0"/>
        </w:tabs>
        <w:ind w:left="479" w:hanging="146"/>
      </w:pPr>
      <w:rPr>
        <w:rFonts w:hint="default" w:ascii="Symbol" w:hAnsi="Symbol" w:cs="Symbol"/>
        <w:lang w:val="id-ID" w:eastAsia="en-US" w:bidi="ar-SA"/>
      </w:rPr>
    </w:lvl>
    <w:lvl w:ilvl="2" w:tentative="0">
      <w:start w:val="0"/>
      <w:numFmt w:val="bullet"/>
      <w:lvlText w:val=""/>
      <w:lvlJc w:val="left"/>
      <w:pPr>
        <w:tabs>
          <w:tab w:val="left" w:pos="0"/>
        </w:tabs>
        <w:ind w:left="838" w:hanging="146"/>
      </w:pPr>
      <w:rPr>
        <w:rFonts w:hint="default" w:ascii="Symbol" w:hAnsi="Symbol" w:cs="Symbol"/>
        <w:lang w:val="id-ID" w:eastAsia="en-US" w:bidi="ar-SA"/>
      </w:rPr>
    </w:lvl>
    <w:lvl w:ilvl="3" w:tentative="0">
      <w:start w:val="0"/>
      <w:numFmt w:val="bullet"/>
      <w:lvlText w:val=""/>
      <w:lvlJc w:val="left"/>
      <w:pPr>
        <w:tabs>
          <w:tab w:val="left" w:pos="0"/>
        </w:tabs>
        <w:ind w:left="1197" w:hanging="146"/>
      </w:pPr>
      <w:rPr>
        <w:rFonts w:hint="default" w:ascii="Symbol" w:hAnsi="Symbol" w:cs="Symbol"/>
        <w:lang w:val="id-ID" w:eastAsia="en-US" w:bidi="ar-SA"/>
      </w:rPr>
    </w:lvl>
    <w:lvl w:ilvl="4" w:tentative="0">
      <w:start w:val="0"/>
      <w:numFmt w:val="bullet"/>
      <w:lvlText w:val=""/>
      <w:lvlJc w:val="left"/>
      <w:pPr>
        <w:tabs>
          <w:tab w:val="left" w:pos="0"/>
        </w:tabs>
        <w:ind w:left="1556" w:hanging="146"/>
      </w:pPr>
      <w:rPr>
        <w:rFonts w:hint="default" w:ascii="Symbol" w:hAnsi="Symbol" w:cs="Symbol"/>
        <w:lang w:val="id-ID" w:eastAsia="en-US" w:bidi="ar-SA"/>
      </w:rPr>
    </w:lvl>
    <w:lvl w:ilvl="5" w:tentative="0">
      <w:start w:val="0"/>
      <w:numFmt w:val="bullet"/>
      <w:lvlText w:val=""/>
      <w:lvlJc w:val="left"/>
      <w:pPr>
        <w:tabs>
          <w:tab w:val="left" w:pos="0"/>
        </w:tabs>
        <w:ind w:left="1915" w:hanging="146"/>
      </w:pPr>
      <w:rPr>
        <w:rFonts w:hint="default" w:ascii="Symbol" w:hAnsi="Symbol" w:cs="Symbol"/>
        <w:lang w:val="id-ID" w:eastAsia="en-US" w:bidi="ar-SA"/>
      </w:rPr>
    </w:lvl>
    <w:lvl w:ilvl="6" w:tentative="0">
      <w:start w:val="0"/>
      <w:numFmt w:val="bullet"/>
      <w:lvlText w:val=""/>
      <w:lvlJc w:val="left"/>
      <w:pPr>
        <w:tabs>
          <w:tab w:val="left" w:pos="0"/>
        </w:tabs>
        <w:ind w:left="2274" w:hanging="146"/>
      </w:pPr>
      <w:rPr>
        <w:rFonts w:hint="default" w:ascii="Symbol" w:hAnsi="Symbol" w:cs="Symbol"/>
        <w:lang w:val="id-ID" w:eastAsia="en-US" w:bidi="ar-SA"/>
      </w:rPr>
    </w:lvl>
    <w:lvl w:ilvl="7" w:tentative="0">
      <w:start w:val="0"/>
      <w:numFmt w:val="bullet"/>
      <w:lvlText w:val=""/>
      <w:lvlJc w:val="left"/>
      <w:pPr>
        <w:tabs>
          <w:tab w:val="left" w:pos="0"/>
        </w:tabs>
        <w:ind w:left="2633" w:hanging="146"/>
      </w:pPr>
      <w:rPr>
        <w:rFonts w:hint="default" w:ascii="Symbol" w:hAnsi="Symbol" w:cs="Symbol"/>
        <w:lang w:val="id-ID" w:eastAsia="en-US" w:bidi="ar-SA"/>
      </w:rPr>
    </w:lvl>
    <w:lvl w:ilvl="8" w:tentative="0">
      <w:start w:val="0"/>
      <w:numFmt w:val="bullet"/>
      <w:lvlText w:val=""/>
      <w:lvlJc w:val="left"/>
      <w:pPr>
        <w:tabs>
          <w:tab w:val="left" w:pos="0"/>
        </w:tabs>
        <w:ind w:left="2992" w:hanging="146"/>
      </w:pPr>
      <w:rPr>
        <w:rFonts w:hint="default" w:ascii="Symbol" w:hAnsi="Symbol" w:cs="Symbol"/>
        <w:lang w:val="id-ID" w:eastAsia="en-US" w:bidi="ar-SA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12"/>
  </w:num>
  <w:num w:numId="5">
    <w:abstractNumId w:val="9"/>
  </w:num>
  <w:num w:numId="6">
    <w:abstractNumId w:val="8"/>
  </w:num>
  <w:num w:numId="7">
    <w:abstractNumId w:val="0"/>
  </w:num>
  <w:num w:numId="8">
    <w:abstractNumId w:val="4"/>
  </w:num>
  <w:num w:numId="9">
    <w:abstractNumId w:val="14"/>
  </w:num>
  <w:num w:numId="10">
    <w:abstractNumId w:val="7"/>
  </w:num>
  <w:num w:numId="11">
    <w:abstractNumId w:val="6"/>
  </w:num>
  <w:num w:numId="12">
    <w:abstractNumId w:val="3"/>
  </w:num>
  <w:num w:numId="13">
    <w:abstractNumId w:val="2"/>
  </w:num>
  <w:num w:numId="14">
    <w:abstractNumId w:val="5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BA1C51"/>
    <w:rsid w:val="1E8A2B1F"/>
    <w:rsid w:val="2EEFDD00"/>
    <w:rsid w:val="33DF607A"/>
    <w:rsid w:val="3D59012C"/>
    <w:rsid w:val="3FDEAEB1"/>
    <w:rsid w:val="45DF9604"/>
    <w:rsid w:val="479B34A9"/>
    <w:rsid w:val="4B77E1C1"/>
    <w:rsid w:val="4D2F8AFE"/>
    <w:rsid w:val="57DFACB3"/>
    <w:rsid w:val="5DFB2C9A"/>
    <w:rsid w:val="5DFD7571"/>
    <w:rsid w:val="663F6D5A"/>
    <w:rsid w:val="665FBD65"/>
    <w:rsid w:val="6F77DDD3"/>
    <w:rsid w:val="6FEF4F9A"/>
    <w:rsid w:val="6FFCE7C9"/>
    <w:rsid w:val="71BFDB40"/>
    <w:rsid w:val="74F74C64"/>
    <w:rsid w:val="76DFBB36"/>
    <w:rsid w:val="77EB33DB"/>
    <w:rsid w:val="77FE2F91"/>
    <w:rsid w:val="7B674BA5"/>
    <w:rsid w:val="7B7B0C3D"/>
    <w:rsid w:val="7B7DCD87"/>
    <w:rsid w:val="7BF93E45"/>
    <w:rsid w:val="7C17DF3E"/>
    <w:rsid w:val="7C4B3A43"/>
    <w:rsid w:val="7D4A3604"/>
    <w:rsid w:val="7DFE797D"/>
    <w:rsid w:val="7F7DD703"/>
    <w:rsid w:val="7FB70EF2"/>
    <w:rsid w:val="7FB7F201"/>
    <w:rsid w:val="7FDCCFB3"/>
    <w:rsid w:val="7FECD7EA"/>
    <w:rsid w:val="7FF93BF1"/>
    <w:rsid w:val="7FFEA0BA"/>
    <w:rsid w:val="7FFEA4C3"/>
    <w:rsid w:val="A17D8DB2"/>
    <w:rsid w:val="AA725D23"/>
    <w:rsid w:val="B6FBBDDB"/>
    <w:rsid w:val="B87E0F0B"/>
    <w:rsid w:val="BFDF9E7F"/>
    <w:rsid w:val="CDDE8AD9"/>
    <w:rsid w:val="D5E352D0"/>
    <w:rsid w:val="D7FF1A5D"/>
    <w:rsid w:val="EB79CCF8"/>
    <w:rsid w:val="EC7BC4D2"/>
    <w:rsid w:val="EEC33FDD"/>
    <w:rsid w:val="EFCFACE1"/>
    <w:rsid w:val="EFFDB845"/>
    <w:rsid w:val="EFFF3584"/>
    <w:rsid w:val="F71FB32A"/>
    <w:rsid w:val="F7EFE102"/>
    <w:rsid w:val="F7EFF813"/>
    <w:rsid w:val="FA6F09E6"/>
    <w:rsid w:val="FBE3DA43"/>
    <w:rsid w:val="FBFE50B6"/>
    <w:rsid w:val="FDBB3503"/>
    <w:rsid w:val="FDD70850"/>
    <w:rsid w:val="FDD7DF4E"/>
    <w:rsid w:val="FE3FD2ED"/>
    <w:rsid w:val="FE9FEE9A"/>
    <w:rsid w:val="FFE7F800"/>
    <w:rsid w:val="FFFDB8BA"/>
    <w:rsid w:val="FFFF2341"/>
    <w:rsid w:val="FFFF9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60" w:line="252" w:lineRule="auto"/>
      <w:ind w:left="720" w:firstLine="91" w:firstLineChars="19"/>
    </w:pPr>
    <w:rPr>
      <w:rFonts w:eastAsia="Calibri" w:cs="Calibri" w:asciiTheme="minorAscii" w:hAnsiTheme="minorAscii"/>
      <w:color w:val="222222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0" w:after="60" w:line="252" w:lineRule="auto"/>
      <w:ind w:left="0" w:firstLine="0" w:firstLineChars="0"/>
      <w:jc w:val="left"/>
      <w:outlineLvl w:val="0"/>
    </w:pPr>
    <w:rPr>
      <w:rFonts w:asciiTheme="majorAscii" w:hAnsiTheme="majorAscii" w:eastAsiaTheme="majorEastAsia" w:cstheme="majorBidi"/>
      <w:b/>
      <w:bCs/>
      <w:color w:val="123555"/>
      <w:sz w:val="32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0" w:after="60" w:line="252" w:lineRule="auto"/>
      <w:ind w:left="400" w:leftChars="200" w:firstLine="0" w:firstLineChars="0"/>
      <w:outlineLvl w:val="1"/>
    </w:pPr>
    <w:rPr>
      <w:rFonts w:asciiTheme="majorAscii" w:hAnsiTheme="majorAscii" w:eastAsiaTheme="majorEastAsia" w:cstheme="majorBidi"/>
      <w:b/>
      <w:bCs/>
      <w:color w:val="1F497D" w:themeColor="text2"/>
      <w:sz w:val="28"/>
      <w:szCs w:val="26"/>
      <w14:textFill>
        <w14:solidFill>
          <w14:schemeClr w14:val="tx2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0" w:after="60" w:line="252" w:lineRule="auto"/>
      <w:ind w:left="635" w:hanging="419"/>
      <w:outlineLvl w:val="2"/>
    </w:pPr>
    <w:rPr>
      <w:rFonts w:asciiTheme="majorAscii" w:hAnsiTheme="majorAscii" w:eastAsiaTheme="majorEastAsia" w:cstheme="majorBidi"/>
      <w:b/>
      <w:bCs/>
      <w:color w:val="123555"/>
      <w:sz w:val="22"/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tabs>
        <w:tab w:val="left" w:pos="360"/>
        <w:tab w:val="clear" w:pos="1200"/>
      </w:tabs>
      <w:contextualSpacing/>
    </w:pPr>
    <w:rPr>
      <w:sz w:val="22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2"/>
    <w:qFormat/>
    <w:uiPriority w:val="10"/>
    <w:pPr>
      <w:pBdr>
        <w:top w:val="none" w:color="auto" w:sz="0" w:space="1"/>
        <w:left w:val="none" w:color="auto" w:sz="0" w:space="4"/>
        <w:bottom w:val="none" w:color="4F81BD" w:themeColor="accent1" w:sz="0" w:space="1"/>
        <w:right w:val="none" w:color="auto" w:sz="0" w:space="4"/>
      </w:pBdr>
      <w:spacing w:after="300" w:line="240" w:lineRule="auto"/>
      <w:ind w:firstLine="0" w:firstLineChars="0"/>
      <w:contextualSpacing/>
      <w:jc w:val="center"/>
    </w:pPr>
    <w:rPr>
      <w:rFonts w:asciiTheme="majorAscii" w:hAnsiTheme="majorAscii" w:eastAsiaTheme="majorEastAsia" w:cstheme="majorBidi"/>
      <w:b/>
      <w:color w:val="17375E" w:themeColor="text2" w:themeShade="BF"/>
      <w:spacing w:val="5"/>
      <w:kern w:val="28"/>
      <w:sz w:val="48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35">
    <w:name w:val="Table - Normal"/>
    <w:basedOn w:val="1"/>
    <w:uiPriority w:val="0"/>
    <w:pPr>
      <w:ind w:left="0" w:firstLine="0" w:firstLineChars="0"/>
      <w:jc w:val="both"/>
    </w:pPr>
    <w:rPr>
      <w:szCs w:val="20"/>
    </w:r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Ascii" w:hAnsiTheme="majorAscii" w:eastAsiaTheme="majorEastAsia" w:cstheme="majorBidi"/>
      <w:b/>
      <w:bCs/>
      <w:color w:val="376092" w:themeColor="accent1" w:themeShade="BF"/>
      <w:sz w:val="32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Ascii" w:hAnsiTheme="majorAscii" w:eastAsiaTheme="majorEastAsia" w:cstheme="majorBidi"/>
      <w:b/>
      <w:bCs/>
      <w:color w:val="1F497D" w:themeColor="text2"/>
      <w:sz w:val="28"/>
      <w:szCs w:val="26"/>
      <w14:textFill>
        <w14:solidFill>
          <w14:schemeClr w14:val="tx2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Ascii" w:hAnsiTheme="majorAsci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6"/>
    <w:uiPriority w:val="10"/>
    <w:rPr>
      <w:rFonts w:asciiTheme="majorAscii" w:hAnsiTheme="majorAscii" w:eastAsiaTheme="majorEastAsia" w:cstheme="majorBidi"/>
      <w:b/>
      <w:color w:val="17375E" w:themeColor="text2" w:themeShade="BF"/>
      <w:spacing w:val="5"/>
      <w:kern w:val="28"/>
      <w:sz w:val="48"/>
      <w:szCs w:val="52"/>
    </w:rPr>
  </w:style>
  <w:style w:type="character" w:customStyle="1" w:styleId="143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5">
    <w:name w:val="Table Paragraph"/>
    <w:basedOn w:val="1"/>
    <w:qFormat/>
    <w:uiPriority w:val="1"/>
    <w:pPr>
      <w:widowControl w:val="0"/>
      <w:spacing w:before="0" w:after="0" w:line="240" w:lineRule="auto"/>
    </w:pPr>
    <w:rPr>
      <w:rFonts w:eastAsia="Georgia" w:cs="Georgia"/>
      <w:sz w:val="20"/>
      <w:lang w:val="id-ID"/>
    </w:rPr>
  </w:style>
  <w:style w:type="paragraph" w:customStyle="1" w:styleId="166">
    <w:name w:val="Table - Item"/>
    <w:basedOn w:val="1"/>
    <w:uiPriority w:val="0"/>
    <w:pPr>
      <w:ind w:left="0" w:firstLine="0" w:firstLineChars="0"/>
      <w:jc w:val="left"/>
    </w:pPr>
    <w:rPr>
      <w:b/>
    </w:rPr>
  </w:style>
  <w:style w:type="paragraph" w:customStyle="1" w:styleId="167">
    <w:name w:val="Normal - H2"/>
    <w:basedOn w:val="1"/>
    <w:uiPriority w:val="0"/>
    <w:pPr>
      <w:ind w:left="965" w:firstLine="274" w:firstLineChars="0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2013-12-25T10:15:00Z</dcterms:created>
  <dc:creator>python-docx</dc:creator>
  <dc:description>generated by python-docx</dc:description>
  <cp:lastModifiedBy>Muhammad Christofer Rian Nugro</cp:lastModifiedBy>
  <dcterms:modified xsi:type="dcterms:W3CDTF">2026-09-16T11:38:12Z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F4643B6F475C5BFC9B1CAA6A4DB1D718_43</vt:lpwstr>
  </property>
</Properties>
</file>